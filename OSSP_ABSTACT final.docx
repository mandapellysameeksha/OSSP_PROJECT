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59EBA" w14:textId="77777777" w:rsidR="00A65A2A" w:rsidRDefault="00000000">
      <w:pPr>
        <w:jc w:val="center"/>
        <w:rPr>
          <w:rFonts w:ascii="Times New Roman" w:hAnsi="Times New Roman" w:cs="Times New Roman"/>
          <w:b/>
          <w:sz w:val="32"/>
        </w:rPr>
      </w:pPr>
      <w:r>
        <w:rPr>
          <w:rFonts w:ascii="Times New Roman" w:hAnsi="Times New Roman" w:cs="Times New Roman"/>
          <w:noProof/>
          <w:sz w:val="20"/>
        </w:rPr>
        <w:drawing>
          <wp:inline distT="0" distB="0" distL="0" distR="0" wp14:anchorId="62D1F420" wp14:editId="2B8F6D82">
            <wp:extent cx="6400800" cy="638810"/>
            <wp:effectExtent l="0" t="0" r="0" b="889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8" cstate="print"/>
                    <a:stretch>
                      <a:fillRect/>
                    </a:stretch>
                  </pic:blipFill>
                  <pic:spPr>
                    <a:xfrm>
                      <a:off x="0" y="0"/>
                      <a:ext cx="6400800" cy="639154"/>
                    </a:xfrm>
                    <a:prstGeom prst="rect">
                      <a:avLst/>
                    </a:prstGeom>
                  </pic:spPr>
                </pic:pic>
              </a:graphicData>
            </a:graphic>
          </wp:inline>
        </w:drawing>
      </w:r>
    </w:p>
    <w:p w14:paraId="3757196A" w14:textId="77777777" w:rsidR="00A65A2A" w:rsidRDefault="00000000">
      <w:pPr>
        <w:jc w:val="center"/>
        <w:rPr>
          <w:rFonts w:ascii="Times New Roman" w:hAnsi="Times New Roman" w:cs="Times New Roman"/>
          <w:sz w:val="28"/>
          <w:szCs w:val="28"/>
        </w:rPr>
      </w:pPr>
      <w:r>
        <w:rPr>
          <w:rFonts w:ascii="Times New Roman" w:hAnsi="Times New Roman" w:cs="Times New Roman"/>
          <w:b/>
          <w:sz w:val="28"/>
          <w:szCs w:val="28"/>
        </w:rPr>
        <w:t>OPERATING SYSTEMS AND SYSTEMS PROGRAMMING (25CS2104E)</w:t>
      </w:r>
    </w:p>
    <w:p w14:paraId="2376DB2A" w14:textId="77777777" w:rsidR="00A65A2A" w:rsidRDefault="00000000">
      <w:pPr>
        <w:jc w:val="center"/>
        <w:rPr>
          <w:rFonts w:ascii="Times New Roman" w:hAnsi="Times New Roman" w:cs="Times New Roman"/>
        </w:rPr>
      </w:pPr>
      <w:r>
        <w:rPr>
          <w:rFonts w:ascii="Times New Roman" w:hAnsi="Times New Roman" w:cs="Times New Roman"/>
          <w:b/>
          <w:sz w:val="24"/>
        </w:rPr>
        <w:t>2026–27, Term-I</w:t>
      </w:r>
    </w:p>
    <w:p w14:paraId="21C2A410" w14:textId="77777777" w:rsidR="00A65A2A" w:rsidRDefault="00000000">
      <w:pPr>
        <w:jc w:val="center"/>
        <w:rPr>
          <w:rFonts w:ascii="Times New Roman" w:hAnsi="Times New Roman" w:cs="Times New Roman"/>
        </w:rPr>
      </w:pPr>
      <w:r>
        <w:rPr>
          <w:rFonts w:ascii="Times New Roman" w:hAnsi="Times New Roman" w:cs="Times New Roman"/>
          <w:b/>
          <w:sz w:val="28"/>
        </w:rPr>
        <w:t>Project Problem Statement Submission Form</w:t>
      </w:r>
    </w:p>
    <w:p w14:paraId="431CD06E" w14:textId="77777777" w:rsidR="00A65A2A" w:rsidRDefault="00000000">
      <w:pPr>
        <w:rPr>
          <w:rFonts w:ascii="Times New Roman" w:hAnsi="Times New Roman" w:cs="Times New Roman"/>
        </w:rPr>
      </w:pPr>
      <w:r>
        <w:rPr>
          <w:rFonts w:ascii="Times New Roman" w:hAnsi="Times New Roman" w:cs="Times New Roman"/>
          <w:b/>
          <w:sz w:val="24"/>
        </w:rPr>
        <w:t>Section / Team Details</w:t>
      </w:r>
    </w:p>
    <w:p w14:paraId="4374E4E7" w14:textId="61728B2B" w:rsidR="00A65A2A" w:rsidRDefault="00000000">
      <w:pPr>
        <w:rPr>
          <w:rFonts w:ascii="Times New Roman" w:hAnsi="Times New Roman" w:cs="Times New Roman"/>
        </w:rPr>
      </w:pPr>
      <w:r>
        <w:rPr>
          <w:rFonts w:ascii="Times New Roman" w:hAnsi="Times New Roman" w:cs="Times New Roman"/>
          <w:b/>
        </w:rPr>
        <w:t>Section No.:</w:t>
      </w:r>
      <w:r>
        <w:rPr>
          <w:rFonts w:ascii="Times New Roman" w:hAnsi="Times New Roman" w:cs="Times New Roman"/>
        </w:rPr>
        <w:t xml:space="preserve"> </w:t>
      </w:r>
      <w:r w:rsidR="00E43B7F">
        <w:rPr>
          <w:rFonts w:ascii="Times New Roman" w:hAnsi="Times New Roman" w:cs="Times New Roman"/>
        </w:rPr>
        <w:t>13</w:t>
      </w:r>
    </w:p>
    <w:p w14:paraId="767E3CB2" w14:textId="5A9498D4" w:rsidR="00A65A2A" w:rsidRDefault="00000000">
      <w:pPr>
        <w:rPr>
          <w:rFonts w:ascii="Times New Roman" w:hAnsi="Times New Roman" w:cs="Times New Roman"/>
        </w:rPr>
      </w:pPr>
      <w:r>
        <w:rPr>
          <w:rFonts w:ascii="Times New Roman" w:hAnsi="Times New Roman" w:cs="Times New Roman"/>
          <w:b/>
        </w:rPr>
        <w:t>Team No.:</w:t>
      </w:r>
      <w:r>
        <w:rPr>
          <w:rFonts w:ascii="Times New Roman" w:hAnsi="Times New Roman" w:cs="Times New Roman"/>
        </w:rPr>
        <w:t xml:space="preserve"> </w:t>
      </w:r>
      <w:r w:rsidR="00E43B7F">
        <w:rPr>
          <w:rFonts w:ascii="Times New Roman" w:hAnsi="Times New Roman" w:cs="Times New Roman"/>
        </w:rPr>
        <w:t xml:space="preserve"> 19</w:t>
      </w:r>
    </w:p>
    <w:p w14:paraId="63EB5D24" w14:textId="77777777" w:rsidR="00A65A2A" w:rsidRDefault="00000000">
      <w:pPr>
        <w:rPr>
          <w:rFonts w:ascii="Times New Roman" w:hAnsi="Times New Roman" w:cs="Times New Roman"/>
        </w:rPr>
      </w:pPr>
      <w:r>
        <w:t>Project Title: Linux System Information and Resource Monitoring Tool</w:t>
      </w:r>
    </w:p>
    <w:p w14:paraId="57611E3F" w14:textId="77777777" w:rsidR="00A65A2A" w:rsidRDefault="00000000">
      <w:pPr>
        <w:rPr>
          <w:rFonts w:ascii="Times New Roman" w:hAnsi="Times New Roman" w:cs="Times New Roman"/>
        </w:rPr>
      </w:pPr>
      <w:r>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57"/>
        <w:gridCol w:w="3356"/>
        <w:gridCol w:w="3357"/>
      </w:tblGrid>
      <w:tr w:rsidR="00A65A2A" w14:paraId="32D606AA" w14:textId="77777777">
        <w:trPr>
          <w:jc w:val="center"/>
        </w:trPr>
        <w:tc>
          <w:tcPr>
            <w:tcW w:w="3360" w:type="dxa"/>
          </w:tcPr>
          <w:p w14:paraId="43D22D81" w14:textId="77777777" w:rsidR="00A65A2A" w:rsidRDefault="00000000">
            <w:pPr>
              <w:spacing w:after="0" w:line="240" w:lineRule="auto"/>
              <w:rPr>
                <w:rFonts w:ascii="Times New Roman" w:hAnsi="Times New Roman" w:cs="Times New Roman"/>
              </w:rPr>
            </w:pPr>
            <w:r>
              <w:rPr>
                <w:rFonts w:ascii="Times New Roman" w:hAnsi="Times New Roman" w:cs="Times New Roman"/>
              </w:rPr>
              <w:t>Roll Number</w:t>
            </w:r>
          </w:p>
        </w:tc>
        <w:tc>
          <w:tcPr>
            <w:tcW w:w="3360" w:type="dxa"/>
          </w:tcPr>
          <w:p w14:paraId="712886CD" w14:textId="77777777" w:rsidR="00A65A2A" w:rsidRDefault="00000000">
            <w:pPr>
              <w:spacing w:after="0" w:line="240" w:lineRule="auto"/>
              <w:rPr>
                <w:rFonts w:ascii="Times New Roman" w:hAnsi="Times New Roman" w:cs="Times New Roman"/>
              </w:rPr>
            </w:pPr>
            <w:r>
              <w:rPr>
                <w:rFonts w:ascii="Times New Roman" w:hAnsi="Times New Roman" w:cs="Times New Roman"/>
              </w:rPr>
              <w:t>Student Name</w:t>
            </w:r>
          </w:p>
        </w:tc>
        <w:tc>
          <w:tcPr>
            <w:tcW w:w="3360" w:type="dxa"/>
          </w:tcPr>
          <w:p w14:paraId="3AC8579D" w14:textId="77777777" w:rsidR="00A65A2A" w:rsidRDefault="00000000">
            <w:pPr>
              <w:spacing w:after="0" w:line="240" w:lineRule="auto"/>
              <w:rPr>
                <w:rFonts w:ascii="Times New Roman" w:hAnsi="Times New Roman" w:cs="Times New Roman"/>
              </w:rPr>
            </w:pPr>
            <w:r>
              <w:rPr>
                <w:rFonts w:ascii="Times New Roman" w:hAnsi="Times New Roman" w:cs="Times New Roman"/>
              </w:rPr>
              <w:t>Signature</w:t>
            </w:r>
          </w:p>
        </w:tc>
      </w:tr>
      <w:tr w:rsidR="00A65A2A" w14:paraId="5FD735B5" w14:textId="77777777">
        <w:trPr>
          <w:jc w:val="center"/>
        </w:trPr>
        <w:tc>
          <w:tcPr>
            <w:tcW w:w="3360" w:type="dxa"/>
          </w:tcPr>
          <w:p w14:paraId="57CA7F6C" w14:textId="77777777" w:rsidR="00A65A2A" w:rsidRDefault="00000000">
            <w:pPr>
              <w:spacing w:after="0" w:line="240" w:lineRule="auto"/>
            </w:pPr>
            <w:r>
              <w:t>2520090151</w:t>
            </w:r>
          </w:p>
        </w:tc>
        <w:tc>
          <w:tcPr>
            <w:tcW w:w="3360" w:type="dxa"/>
          </w:tcPr>
          <w:p w14:paraId="0E874002" w14:textId="77777777" w:rsidR="00A65A2A" w:rsidRDefault="00000000">
            <w:pPr>
              <w:spacing w:after="0" w:line="240" w:lineRule="auto"/>
            </w:pPr>
            <w:proofErr w:type="spellStart"/>
            <w:r>
              <w:t>Naeeni</w:t>
            </w:r>
            <w:proofErr w:type="spellEnd"/>
            <w:r>
              <w:t xml:space="preserve"> Satwika</w:t>
            </w:r>
          </w:p>
        </w:tc>
        <w:tc>
          <w:tcPr>
            <w:tcW w:w="3360" w:type="dxa"/>
          </w:tcPr>
          <w:p w14:paraId="75AF442C" w14:textId="77777777" w:rsidR="00A65A2A" w:rsidRDefault="00000000">
            <w:pPr>
              <w:spacing w:after="0" w:line="240" w:lineRule="auto"/>
            </w:pPr>
            <w:r>
              <w:t>System information, CPU/memory monitoring, Linux APIs, integration</w:t>
            </w:r>
          </w:p>
        </w:tc>
      </w:tr>
      <w:tr w:rsidR="00A65A2A" w14:paraId="5B90BF63" w14:textId="77777777">
        <w:trPr>
          <w:jc w:val="center"/>
        </w:trPr>
        <w:tc>
          <w:tcPr>
            <w:tcW w:w="3360" w:type="dxa"/>
          </w:tcPr>
          <w:p w14:paraId="5E3445FB" w14:textId="77777777" w:rsidR="00A65A2A" w:rsidRDefault="00000000">
            <w:pPr>
              <w:spacing w:after="0" w:line="240" w:lineRule="auto"/>
            </w:pPr>
            <w:r>
              <w:t>2520090230</w:t>
            </w:r>
          </w:p>
        </w:tc>
        <w:tc>
          <w:tcPr>
            <w:tcW w:w="3360" w:type="dxa"/>
          </w:tcPr>
          <w:p w14:paraId="166D973C" w14:textId="7E3C1E09" w:rsidR="00A65A2A" w:rsidRDefault="00000000">
            <w:pPr>
              <w:spacing w:after="0" w:line="240" w:lineRule="auto"/>
            </w:pPr>
            <w:r>
              <w:t>Na</w:t>
            </w:r>
            <w:r w:rsidR="00E43B7F">
              <w:t>n</w:t>
            </w:r>
            <w:r>
              <w:t>dini</w:t>
            </w:r>
          </w:p>
        </w:tc>
        <w:tc>
          <w:tcPr>
            <w:tcW w:w="3360" w:type="dxa"/>
          </w:tcPr>
          <w:p w14:paraId="054FA59A" w14:textId="77777777" w:rsidR="00A65A2A" w:rsidRDefault="00000000">
            <w:pPr>
              <w:spacing w:after="0" w:line="240" w:lineRule="auto"/>
            </w:pPr>
            <w:r>
              <w:t>Process monitoring, disk monitoring, command-line interface</w:t>
            </w:r>
          </w:p>
        </w:tc>
      </w:tr>
      <w:tr w:rsidR="00A65A2A" w14:paraId="679C902F" w14:textId="77777777">
        <w:trPr>
          <w:jc w:val="center"/>
        </w:trPr>
        <w:tc>
          <w:tcPr>
            <w:tcW w:w="3360" w:type="dxa"/>
          </w:tcPr>
          <w:p w14:paraId="5B0B2CE1" w14:textId="77777777" w:rsidR="00A65A2A" w:rsidRDefault="00000000">
            <w:pPr>
              <w:spacing w:after="0" w:line="240" w:lineRule="auto"/>
            </w:pPr>
            <w:r>
              <w:t>2520090239</w:t>
            </w:r>
          </w:p>
        </w:tc>
        <w:tc>
          <w:tcPr>
            <w:tcW w:w="3360" w:type="dxa"/>
          </w:tcPr>
          <w:p w14:paraId="56C58D80" w14:textId="77777777" w:rsidR="00A65A2A" w:rsidRDefault="00000000">
            <w:pPr>
              <w:spacing w:after="0" w:line="240" w:lineRule="auto"/>
            </w:pPr>
            <w:r>
              <w:t>Sameeksha</w:t>
            </w:r>
          </w:p>
        </w:tc>
        <w:tc>
          <w:tcPr>
            <w:tcW w:w="3360" w:type="dxa"/>
          </w:tcPr>
          <w:p w14:paraId="73D25890" w14:textId="77777777" w:rsidR="00A65A2A" w:rsidRDefault="00000000">
            <w:pPr>
              <w:spacing w:after="0" w:line="240" w:lineRule="auto"/>
            </w:pPr>
            <w:r>
              <w:t>Testing, documentation, GitHub repository and project integration</w:t>
            </w:r>
          </w:p>
        </w:tc>
      </w:tr>
    </w:tbl>
    <w:p w14:paraId="7C544F49" w14:textId="77777777" w:rsidR="00A65A2A" w:rsidRDefault="00A65A2A">
      <w:pPr>
        <w:rPr>
          <w:rFonts w:ascii="Times New Roman" w:hAnsi="Times New Roman" w:cs="Times New Roman"/>
          <w:b/>
          <w:sz w:val="24"/>
        </w:rPr>
      </w:pPr>
    </w:p>
    <w:p w14:paraId="49729928" w14:textId="77777777" w:rsidR="00A65A2A" w:rsidRDefault="00000000">
      <w:pPr>
        <w:rPr>
          <w:rFonts w:ascii="Times New Roman" w:hAnsi="Times New Roman" w:cs="Times New Roman"/>
        </w:rPr>
      </w:pPr>
      <w:r>
        <w:rPr>
          <w:rFonts w:ascii="Times New Roman" w:hAnsi="Times New Roman" w:cs="Times New Roman"/>
          <w:b/>
          <w:sz w:val="24"/>
        </w:rPr>
        <w:t>1. Abstract</w:t>
      </w:r>
    </w:p>
    <w:p w14:paraId="4C6A7443" w14:textId="77777777" w:rsidR="00A65A2A" w:rsidRDefault="00000000">
      <w:r>
        <w:t>This project aims to develop a Linux-based System Information and Resource Monitoring Tool that provides users with essential information about the operating system and real-time resource utilization. The tool will collect and display details such as CPU usage, memory utilization, disk usage, running processes, system uptime, and basic system information. It will be implemented using C/C++ and Linux system programming concepts, including process management, system calls, file operations, and interaction with the /proc filesystem. The project demonstrates how Linux provides system-level information and manages hardware and software resources. The proposed tool will provide a simple command-line interface for monitoring system performance and identifying resource-intensive processes. The expected outcome is a lightweight and user-friendly monitoring utility that helps users understand Linux operating system abstractions, resource management, and system-level programming.</w:t>
      </w:r>
    </w:p>
    <w:p w14:paraId="7744989D" w14:textId="77777777" w:rsidR="00E43B7F" w:rsidRDefault="00E43B7F">
      <w:pPr>
        <w:rPr>
          <w:rFonts w:ascii="Times New Roman" w:hAnsi="Times New Roman" w:cs="Times New Roman"/>
        </w:rPr>
      </w:pPr>
    </w:p>
    <w:p w14:paraId="2AFB1B4A" w14:textId="77777777" w:rsidR="00A65A2A" w:rsidRDefault="00000000">
      <w:pPr>
        <w:rPr>
          <w:rFonts w:ascii="Times New Roman" w:hAnsi="Times New Roman" w:cs="Times New Roman"/>
        </w:rPr>
      </w:pPr>
      <w:r>
        <w:rPr>
          <w:rFonts w:ascii="Times New Roman" w:hAnsi="Times New Roman" w:cs="Times New Roman"/>
          <w:b/>
          <w:sz w:val="24"/>
        </w:rPr>
        <w:t>2. Problem Statement</w:t>
      </w:r>
    </w:p>
    <w:p w14:paraId="7E529D67" w14:textId="77777777" w:rsidR="00A65A2A" w:rsidRDefault="00000000">
      <w:r>
        <w:t>Linux systems provide extensive information about system resources and running processes, but this information is distributed across different commands and system interfaces. Users need to execute multiple commands to obtain a complete overview of system performance. This project addresses the problem by developing a unified Linux-based monitoring tool that collects and displays important system information and resource utilization in one interface. It demonstrates process monitoring, resource management, file-system interaction, system calls, and accessing system information through Linux interfaces.</w:t>
      </w:r>
    </w:p>
    <w:p w14:paraId="724F31D7" w14:textId="77777777" w:rsidR="00E43B7F" w:rsidRDefault="00E43B7F">
      <w:pPr>
        <w:rPr>
          <w:rFonts w:ascii="Times New Roman" w:hAnsi="Times New Roman" w:cs="Times New Roman"/>
        </w:rPr>
      </w:pPr>
    </w:p>
    <w:p w14:paraId="426D691C" w14:textId="77777777" w:rsidR="00A65A2A" w:rsidRDefault="00000000">
      <w:pPr>
        <w:rPr>
          <w:rFonts w:ascii="Times New Roman" w:hAnsi="Times New Roman" w:cs="Times New Roman"/>
        </w:rPr>
      </w:pPr>
      <w:r>
        <w:rPr>
          <w:rFonts w:ascii="Times New Roman" w:hAnsi="Times New Roman" w:cs="Times New Roman"/>
          <w:b/>
          <w:sz w:val="24"/>
        </w:rPr>
        <w:t>3. Objectives</w:t>
      </w:r>
    </w:p>
    <w:p w14:paraId="7A663833" w14:textId="77777777" w:rsidR="00A65A2A" w:rsidRDefault="00000000">
      <w:r>
        <w:t>1. To collect and display important Linux system information such as hostname, kernel version, CPU details, memory, disk space, and system uptime.</w:t>
      </w:r>
      <w:r>
        <w:br/>
        <w:t>2. To monitor CPU, memory, and disk resource utilization in real time.</w:t>
      </w:r>
      <w:r>
        <w:br/>
        <w:t>3. To display currently running processes along with their process IDs and resource usage.</w:t>
      </w:r>
      <w:r>
        <w:br/>
        <w:t>4. To demonstrate Linux system programming concepts and APIs for accessing and monitoring system resources.</w:t>
      </w:r>
    </w:p>
    <w:p w14:paraId="122B137F" w14:textId="77777777" w:rsidR="00E43B7F" w:rsidRDefault="00E43B7F">
      <w:pPr>
        <w:rPr>
          <w:rFonts w:ascii="Times New Roman" w:hAnsi="Times New Roman" w:cs="Times New Roman"/>
        </w:rPr>
      </w:pPr>
    </w:p>
    <w:p w14:paraId="3E870559" w14:textId="77777777" w:rsidR="00A65A2A" w:rsidRDefault="00000000">
      <w:pPr>
        <w:rPr>
          <w:rFonts w:ascii="Times New Roman" w:hAnsi="Times New Roman" w:cs="Times New Roman"/>
        </w:rPr>
      </w:pPr>
      <w:r>
        <w:rPr>
          <w:rFonts w:ascii="Times New Roman" w:hAnsi="Times New Roman" w:cs="Times New Roman"/>
          <w:b/>
          <w:sz w:val="24"/>
        </w:rPr>
        <w:t>4. Proposed Methodology</w:t>
      </w:r>
    </w:p>
    <w:p w14:paraId="5CE4F4E2" w14:textId="77777777" w:rsidR="00A65A2A" w:rsidRDefault="00000000">
      <w:r>
        <w:t>The tool will be developed in Linux using C/C++. It will obtain system information through Linux system calls, POSIX APIs, and the /proc filesystem. The program will collect CPU, memory, disk, uptime, and process information and present it through a command-line interface. Process-related information will be retrieved using process IDs and /proc/[PID] entries. Resource usage will be periodically updated to provide monitoring functionality. The flow will be: System Initialization → Collect System Information → Read Resource Statistics → Monitor Processes → Calculate Resource Usage → Display Results → Refresh Data.</w:t>
      </w:r>
    </w:p>
    <w:p w14:paraId="6B6B3A01" w14:textId="77777777" w:rsidR="00E43B7F" w:rsidRDefault="00E43B7F">
      <w:pPr>
        <w:rPr>
          <w:rFonts w:ascii="Times New Roman" w:hAnsi="Times New Roman" w:cs="Times New Roman"/>
        </w:rPr>
      </w:pPr>
    </w:p>
    <w:p w14:paraId="56935BDD" w14:textId="77777777" w:rsidR="00A65A2A" w:rsidRDefault="00000000">
      <w:pPr>
        <w:rPr>
          <w:rFonts w:ascii="Times New Roman" w:hAnsi="Times New Roman" w:cs="Times New Roman"/>
        </w:rPr>
      </w:pPr>
      <w:r>
        <w:rPr>
          <w:rFonts w:ascii="Times New Roman" w:hAnsi="Times New Roman" w:cs="Times New Roman"/>
          <w:b/>
          <w:sz w:val="24"/>
        </w:rPr>
        <w:t>5. Operating Systems Concepts / Linux APIs Used</w:t>
      </w:r>
    </w:p>
    <w:p w14:paraId="6E381E59" w14:textId="0B9D2443" w:rsidR="00A65A2A" w:rsidRDefault="00A65A2A">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35"/>
        <w:gridCol w:w="5035"/>
      </w:tblGrid>
      <w:tr w:rsidR="00A65A2A" w14:paraId="209F7E29" w14:textId="77777777">
        <w:trPr>
          <w:jc w:val="center"/>
        </w:trPr>
        <w:tc>
          <w:tcPr>
            <w:tcW w:w="5040" w:type="dxa"/>
          </w:tcPr>
          <w:p w14:paraId="79F14034" w14:textId="77777777" w:rsidR="00A65A2A" w:rsidRDefault="00000000">
            <w:pPr>
              <w:spacing w:after="0" w:line="240" w:lineRule="auto"/>
              <w:rPr>
                <w:rFonts w:ascii="Times New Roman" w:hAnsi="Times New Roman" w:cs="Times New Roman"/>
              </w:rPr>
            </w:pPr>
            <w:r>
              <w:rPr>
                <w:rFonts w:ascii="Times New Roman" w:hAnsi="Times New Roman" w:cs="Times New Roman"/>
              </w:rPr>
              <w:t>OS Concept / Linux API / System Call</w:t>
            </w:r>
          </w:p>
        </w:tc>
        <w:tc>
          <w:tcPr>
            <w:tcW w:w="5040" w:type="dxa"/>
          </w:tcPr>
          <w:p w14:paraId="3738FF1B" w14:textId="77777777" w:rsidR="00A65A2A" w:rsidRDefault="00000000">
            <w:pPr>
              <w:spacing w:after="0" w:line="240" w:lineRule="auto"/>
              <w:rPr>
                <w:rFonts w:ascii="Times New Roman" w:hAnsi="Times New Roman" w:cs="Times New Roman"/>
              </w:rPr>
            </w:pPr>
            <w:r>
              <w:rPr>
                <w:rFonts w:ascii="Times New Roman" w:hAnsi="Times New Roman" w:cs="Times New Roman"/>
              </w:rPr>
              <w:t>Purpose in the Project</w:t>
            </w:r>
          </w:p>
        </w:tc>
      </w:tr>
      <w:tr w:rsidR="00A65A2A" w14:paraId="3722BA75" w14:textId="77777777">
        <w:trPr>
          <w:jc w:val="center"/>
        </w:trPr>
        <w:tc>
          <w:tcPr>
            <w:tcW w:w="5040" w:type="dxa"/>
          </w:tcPr>
          <w:p w14:paraId="21B7AC16" w14:textId="5F7E4030" w:rsidR="00A65A2A" w:rsidRDefault="00E43B7F">
            <w:pPr>
              <w:spacing w:after="0" w:line="240" w:lineRule="auto"/>
              <w:rPr>
                <w:rFonts w:ascii="Times New Roman" w:hAnsi="Times New Roman" w:cs="Times New Roman"/>
              </w:rPr>
            </w:pPr>
            <w:r w:rsidRPr="00E43B7F">
              <w:rPr>
                <w:rFonts w:ascii="Times New Roman" w:hAnsi="Times New Roman" w:cs="Times New Roman"/>
              </w:rPr>
              <w:t>/</w:t>
            </w:r>
            <w:proofErr w:type="gramStart"/>
            <w:r w:rsidRPr="00E43B7F">
              <w:rPr>
                <w:rFonts w:ascii="Times New Roman" w:hAnsi="Times New Roman" w:cs="Times New Roman"/>
              </w:rPr>
              <w:t>proc</w:t>
            </w:r>
            <w:proofErr w:type="gramEnd"/>
            <w:r w:rsidRPr="00E43B7F">
              <w:rPr>
                <w:rFonts w:ascii="Times New Roman" w:hAnsi="Times New Roman" w:cs="Times New Roman"/>
              </w:rPr>
              <w:t xml:space="preserve"> Filesystem</w:t>
            </w:r>
          </w:p>
        </w:tc>
        <w:tc>
          <w:tcPr>
            <w:tcW w:w="5040" w:type="dxa"/>
          </w:tcPr>
          <w:p w14:paraId="1E517C85" w14:textId="00A42267" w:rsidR="00A65A2A" w:rsidRDefault="00E43B7F">
            <w:pPr>
              <w:spacing w:after="0" w:line="240" w:lineRule="auto"/>
              <w:rPr>
                <w:rFonts w:ascii="Times New Roman" w:hAnsi="Times New Roman" w:cs="Times New Roman"/>
              </w:rPr>
            </w:pPr>
            <w:r w:rsidRPr="00E43B7F">
              <w:rPr>
                <w:rFonts w:ascii="Times New Roman" w:hAnsi="Times New Roman" w:cs="Times New Roman"/>
              </w:rPr>
              <w:t>Used to obtain CPU, memory, uptime, and process information from the Linux kernel.</w:t>
            </w:r>
          </w:p>
        </w:tc>
      </w:tr>
      <w:tr w:rsidR="00A65A2A" w14:paraId="71532AD4" w14:textId="77777777">
        <w:trPr>
          <w:jc w:val="center"/>
        </w:trPr>
        <w:tc>
          <w:tcPr>
            <w:tcW w:w="5040" w:type="dxa"/>
          </w:tcPr>
          <w:p w14:paraId="4A57E090" w14:textId="62089490" w:rsidR="00A65A2A" w:rsidRDefault="00E43B7F">
            <w:pPr>
              <w:spacing w:after="0" w:line="240" w:lineRule="auto"/>
              <w:rPr>
                <w:rFonts w:ascii="Times New Roman" w:hAnsi="Times New Roman" w:cs="Times New Roman"/>
              </w:rPr>
            </w:pPr>
            <w:proofErr w:type="gramStart"/>
            <w:r w:rsidRPr="00E43B7F">
              <w:rPr>
                <w:rFonts w:ascii="Times New Roman" w:hAnsi="Times New Roman" w:cs="Times New Roman"/>
              </w:rPr>
              <w:t>fork(</w:t>
            </w:r>
            <w:proofErr w:type="gramEnd"/>
            <w:r w:rsidRPr="00E43B7F">
              <w:rPr>
                <w:rFonts w:ascii="Times New Roman" w:hAnsi="Times New Roman" w:cs="Times New Roman"/>
              </w:rPr>
              <w:t>)</w:t>
            </w:r>
          </w:p>
        </w:tc>
        <w:tc>
          <w:tcPr>
            <w:tcW w:w="5040" w:type="dxa"/>
          </w:tcPr>
          <w:p w14:paraId="284EC7C9" w14:textId="1E4EFAAF" w:rsidR="00A65A2A" w:rsidRDefault="00E43B7F">
            <w:pPr>
              <w:spacing w:after="0" w:line="240" w:lineRule="auto"/>
              <w:rPr>
                <w:rFonts w:ascii="Times New Roman" w:hAnsi="Times New Roman" w:cs="Times New Roman"/>
              </w:rPr>
            </w:pPr>
            <w:r w:rsidRPr="00E43B7F">
              <w:rPr>
                <w:rFonts w:ascii="Times New Roman" w:hAnsi="Times New Roman" w:cs="Times New Roman"/>
              </w:rPr>
              <w:t>Creates a new process and demonstrates Linux process management. Can be used when creating a separate monitoring process.</w:t>
            </w:r>
          </w:p>
        </w:tc>
      </w:tr>
      <w:tr w:rsidR="00A65A2A" w14:paraId="0A94CB2D" w14:textId="77777777">
        <w:trPr>
          <w:jc w:val="center"/>
        </w:trPr>
        <w:tc>
          <w:tcPr>
            <w:tcW w:w="5040" w:type="dxa"/>
          </w:tcPr>
          <w:p w14:paraId="1E9F0BCA" w14:textId="1809F4F0" w:rsidR="00A65A2A" w:rsidRDefault="00E43B7F">
            <w:pPr>
              <w:spacing w:after="0" w:line="240" w:lineRule="auto"/>
              <w:rPr>
                <w:rFonts w:ascii="Times New Roman" w:hAnsi="Times New Roman" w:cs="Times New Roman"/>
              </w:rPr>
            </w:pPr>
            <w:proofErr w:type="gramStart"/>
            <w:r w:rsidRPr="00E43B7F">
              <w:rPr>
                <w:rFonts w:ascii="Times New Roman" w:hAnsi="Times New Roman" w:cs="Times New Roman"/>
              </w:rPr>
              <w:t>exec(</w:t>
            </w:r>
            <w:proofErr w:type="gramEnd"/>
            <w:r w:rsidRPr="00E43B7F">
              <w:rPr>
                <w:rFonts w:ascii="Times New Roman" w:hAnsi="Times New Roman" w:cs="Times New Roman"/>
              </w:rPr>
              <w:t>)</w:t>
            </w:r>
          </w:p>
        </w:tc>
        <w:tc>
          <w:tcPr>
            <w:tcW w:w="5040" w:type="dxa"/>
          </w:tcPr>
          <w:p w14:paraId="56941920" w14:textId="1BBC3923" w:rsidR="00A65A2A" w:rsidRDefault="00E43B7F">
            <w:pPr>
              <w:spacing w:after="0" w:line="240" w:lineRule="auto"/>
              <w:rPr>
                <w:rFonts w:ascii="Times New Roman" w:hAnsi="Times New Roman" w:cs="Times New Roman"/>
              </w:rPr>
            </w:pPr>
            <w:r w:rsidRPr="00E43B7F">
              <w:rPr>
                <w:rFonts w:ascii="Times New Roman" w:hAnsi="Times New Roman" w:cs="Times New Roman"/>
              </w:rPr>
              <w:t>Used to execute Linux commands/programs from the C/C++ program when required.</w:t>
            </w:r>
          </w:p>
        </w:tc>
      </w:tr>
      <w:tr w:rsidR="00A65A2A" w14:paraId="6050B524" w14:textId="77777777">
        <w:trPr>
          <w:jc w:val="center"/>
        </w:trPr>
        <w:tc>
          <w:tcPr>
            <w:tcW w:w="5040" w:type="dxa"/>
          </w:tcPr>
          <w:p w14:paraId="09433C11" w14:textId="74C90F39" w:rsidR="00A65A2A" w:rsidRDefault="00E43B7F">
            <w:pPr>
              <w:spacing w:after="0" w:line="240" w:lineRule="auto"/>
              <w:rPr>
                <w:rFonts w:ascii="Times New Roman" w:hAnsi="Times New Roman" w:cs="Times New Roman"/>
              </w:rPr>
            </w:pPr>
            <w:proofErr w:type="gramStart"/>
            <w:r w:rsidRPr="00E43B7F">
              <w:rPr>
                <w:rFonts w:ascii="Times New Roman" w:hAnsi="Times New Roman" w:cs="Times New Roman"/>
              </w:rPr>
              <w:t>wait(</w:t>
            </w:r>
            <w:proofErr w:type="gramEnd"/>
            <w:r w:rsidRPr="00E43B7F">
              <w:rPr>
                <w:rFonts w:ascii="Times New Roman" w:hAnsi="Times New Roman" w:cs="Times New Roman"/>
              </w:rPr>
              <w:t xml:space="preserve">) / </w:t>
            </w:r>
            <w:proofErr w:type="spellStart"/>
            <w:proofErr w:type="gramStart"/>
            <w:r w:rsidRPr="00E43B7F">
              <w:rPr>
                <w:rFonts w:ascii="Times New Roman" w:hAnsi="Times New Roman" w:cs="Times New Roman"/>
              </w:rPr>
              <w:t>waitpid</w:t>
            </w:r>
            <w:proofErr w:type="spellEnd"/>
            <w:r w:rsidRPr="00E43B7F">
              <w:rPr>
                <w:rFonts w:ascii="Times New Roman" w:hAnsi="Times New Roman" w:cs="Times New Roman"/>
              </w:rPr>
              <w:t>(</w:t>
            </w:r>
            <w:proofErr w:type="gramEnd"/>
            <w:r w:rsidRPr="00E43B7F">
              <w:rPr>
                <w:rFonts w:ascii="Times New Roman" w:hAnsi="Times New Roman" w:cs="Times New Roman"/>
              </w:rPr>
              <w:t>)</w:t>
            </w:r>
          </w:p>
        </w:tc>
        <w:tc>
          <w:tcPr>
            <w:tcW w:w="5040" w:type="dxa"/>
          </w:tcPr>
          <w:p w14:paraId="73640CEC" w14:textId="54C67162" w:rsidR="00A65A2A" w:rsidRDefault="00E43B7F">
            <w:pPr>
              <w:spacing w:after="0" w:line="240" w:lineRule="auto"/>
              <w:rPr>
                <w:rFonts w:ascii="Times New Roman" w:hAnsi="Times New Roman" w:cs="Times New Roman"/>
              </w:rPr>
            </w:pPr>
            <w:r w:rsidRPr="00E43B7F">
              <w:rPr>
                <w:rFonts w:ascii="Times New Roman" w:hAnsi="Times New Roman" w:cs="Times New Roman"/>
              </w:rPr>
              <w:t>Used for parent-process synchronization and waiting for child processes to complete.</w:t>
            </w:r>
          </w:p>
        </w:tc>
      </w:tr>
      <w:tr w:rsidR="00A65A2A" w14:paraId="6506BA33" w14:textId="77777777">
        <w:trPr>
          <w:jc w:val="center"/>
        </w:trPr>
        <w:tc>
          <w:tcPr>
            <w:tcW w:w="5040" w:type="dxa"/>
          </w:tcPr>
          <w:p w14:paraId="13420637" w14:textId="61658507" w:rsidR="00A65A2A" w:rsidRDefault="00E43B7F">
            <w:pPr>
              <w:spacing w:after="0" w:line="240" w:lineRule="auto"/>
              <w:rPr>
                <w:rFonts w:ascii="Times New Roman" w:hAnsi="Times New Roman" w:cs="Times New Roman"/>
              </w:rPr>
            </w:pPr>
            <w:proofErr w:type="spellStart"/>
            <w:proofErr w:type="gramStart"/>
            <w:r w:rsidRPr="00E43B7F">
              <w:rPr>
                <w:rFonts w:ascii="Times New Roman" w:hAnsi="Times New Roman" w:cs="Times New Roman"/>
              </w:rPr>
              <w:t>uname</w:t>
            </w:r>
            <w:proofErr w:type="spellEnd"/>
            <w:r w:rsidRPr="00E43B7F">
              <w:rPr>
                <w:rFonts w:ascii="Times New Roman" w:hAnsi="Times New Roman" w:cs="Times New Roman"/>
              </w:rPr>
              <w:t>(</w:t>
            </w:r>
            <w:proofErr w:type="gramEnd"/>
            <w:r w:rsidRPr="00E43B7F">
              <w:rPr>
                <w:rFonts w:ascii="Times New Roman" w:hAnsi="Times New Roman" w:cs="Times New Roman"/>
              </w:rPr>
              <w:t>)</w:t>
            </w:r>
          </w:p>
        </w:tc>
        <w:tc>
          <w:tcPr>
            <w:tcW w:w="5040" w:type="dxa"/>
          </w:tcPr>
          <w:p w14:paraId="66F5212D" w14:textId="6A67C922" w:rsidR="00A65A2A" w:rsidRDefault="00E43B7F">
            <w:pPr>
              <w:spacing w:after="0" w:line="240" w:lineRule="auto"/>
              <w:rPr>
                <w:rFonts w:ascii="Times New Roman" w:hAnsi="Times New Roman" w:cs="Times New Roman"/>
              </w:rPr>
            </w:pPr>
            <w:r w:rsidRPr="00E43B7F">
              <w:rPr>
                <w:rFonts w:ascii="Times New Roman" w:hAnsi="Times New Roman" w:cs="Times New Roman"/>
              </w:rPr>
              <w:t>Retrieves operating system and kernel information such as kernel name and kernel release.</w:t>
            </w:r>
          </w:p>
        </w:tc>
      </w:tr>
      <w:tr w:rsidR="00A65A2A" w14:paraId="07AE69B5" w14:textId="77777777">
        <w:trPr>
          <w:jc w:val="center"/>
        </w:trPr>
        <w:tc>
          <w:tcPr>
            <w:tcW w:w="5040" w:type="dxa"/>
          </w:tcPr>
          <w:p w14:paraId="4E222439" w14:textId="2968829E" w:rsidR="00A65A2A" w:rsidRDefault="00E43B7F">
            <w:pPr>
              <w:spacing w:after="0" w:line="240" w:lineRule="auto"/>
              <w:rPr>
                <w:rFonts w:ascii="Times New Roman" w:hAnsi="Times New Roman" w:cs="Times New Roman"/>
              </w:rPr>
            </w:pPr>
            <w:proofErr w:type="spellStart"/>
            <w:proofErr w:type="gramStart"/>
            <w:r w:rsidRPr="00E43B7F">
              <w:rPr>
                <w:rFonts w:ascii="Times New Roman" w:hAnsi="Times New Roman" w:cs="Times New Roman"/>
              </w:rPr>
              <w:t>gethostname</w:t>
            </w:r>
            <w:proofErr w:type="spellEnd"/>
            <w:r w:rsidRPr="00E43B7F">
              <w:rPr>
                <w:rFonts w:ascii="Times New Roman" w:hAnsi="Times New Roman" w:cs="Times New Roman"/>
              </w:rPr>
              <w:t>(</w:t>
            </w:r>
            <w:proofErr w:type="gramEnd"/>
            <w:r w:rsidRPr="00E43B7F">
              <w:rPr>
                <w:rFonts w:ascii="Times New Roman" w:hAnsi="Times New Roman" w:cs="Times New Roman"/>
              </w:rPr>
              <w:t>)</w:t>
            </w:r>
          </w:p>
        </w:tc>
        <w:tc>
          <w:tcPr>
            <w:tcW w:w="5040" w:type="dxa"/>
          </w:tcPr>
          <w:p w14:paraId="0ED4758D" w14:textId="20B990F8" w:rsidR="00A65A2A" w:rsidRDefault="00E43B7F">
            <w:pPr>
              <w:spacing w:after="0" w:line="240" w:lineRule="auto"/>
              <w:rPr>
                <w:rFonts w:ascii="Times New Roman" w:hAnsi="Times New Roman" w:cs="Times New Roman"/>
              </w:rPr>
            </w:pPr>
            <w:r w:rsidRPr="00E43B7F">
              <w:rPr>
                <w:rFonts w:ascii="Times New Roman" w:hAnsi="Times New Roman" w:cs="Times New Roman"/>
              </w:rPr>
              <w:t>Retrieves the hostname of the Linux system.</w:t>
            </w:r>
          </w:p>
        </w:tc>
      </w:tr>
    </w:tbl>
    <w:p w14:paraId="52768407" w14:textId="77777777" w:rsidR="00E43B7F" w:rsidRDefault="00E43B7F">
      <w:pPr>
        <w:rPr>
          <w:rFonts w:ascii="Times New Roman" w:hAnsi="Times New Roman" w:cs="Times New Roman"/>
          <w:b/>
          <w:sz w:val="24"/>
        </w:rPr>
      </w:pPr>
    </w:p>
    <w:p w14:paraId="05F86E3A" w14:textId="3B464255" w:rsidR="00A65A2A" w:rsidRDefault="00000000">
      <w:pPr>
        <w:rPr>
          <w:rFonts w:ascii="Times New Roman" w:hAnsi="Times New Roman" w:cs="Times New Roman"/>
        </w:rPr>
      </w:pPr>
      <w:r>
        <w:rPr>
          <w:rFonts w:ascii="Times New Roman" w:hAnsi="Times New Roman" w:cs="Times New Roman"/>
          <w:b/>
          <w:sz w:val="24"/>
        </w:rPr>
        <w:t>6. Individual Contribution</w:t>
      </w:r>
    </w:p>
    <w:tbl>
      <w:tblPr>
        <w:tblStyle w:val="TableGrid"/>
        <w:tblW w:w="0" w:type="auto"/>
        <w:jc w:val="center"/>
        <w:tblLook w:val="04A0" w:firstRow="1" w:lastRow="0" w:firstColumn="1" w:lastColumn="0" w:noHBand="0" w:noVBand="1"/>
      </w:tblPr>
      <w:tblGrid>
        <w:gridCol w:w="3357"/>
        <w:gridCol w:w="3356"/>
        <w:gridCol w:w="3357"/>
      </w:tblGrid>
      <w:tr w:rsidR="00A65A2A" w14:paraId="1A1E3FF8" w14:textId="77777777">
        <w:trPr>
          <w:jc w:val="center"/>
        </w:trPr>
        <w:tc>
          <w:tcPr>
            <w:tcW w:w="3360" w:type="dxa"/>
          </w:tcPr>
          <w:p w14:paraId="26A9663D" w14:textId="77777777" w:rsidR="00A65A2A" w:rsidRDefault="00000000">
            <w:pPr>
              <w:spacing w:after="0" w:line="240" w:lineRule="auto"/>
              <w:rPr>
                <w:rFonts w:ascii="Times New Roman" w:hAnsi="Times New Roman" w:cs="Times New Roman"/>
              </w:rPr>
            </w:pPr>
            <w:r>
              <w:rPr>
                <w:rFonts w:ascii="Times New Roman" w:hAnsi="Times New Roman" w:cs="Times New Roman"/>
              </w:rPr>
              <w:t>Roll Number</w:t>
            </w:r>
          </w:p>
        </w:tc>
        <w:tc>
          <w:tcPr>
            <w:tcW w:w="3360" w:type="dxa"/>
          </w:tcPr>
          <w:p w14:paraId="4BC3EA5B" w14:textId="77777777" w:rsidR="00A65A2A" w:rsidRDefault="00000000">
            <w:pPr>
              <w:spacing w:after="0" w:line="240" w:lineRule="auto"/>
              <w:rPr>
                <w:rFonts w:ascii="Times New Roman" w:hAnsi="Times New Roman" w:cs="Times New Roman"/>
              </w:rPr>
            </w:pPr>
            <w:r>
              <w:rPr>
                <w:rFonts w:ascii="Times New Roman" w:hAnsi="Times New Roman" w:cs="Times New Roman"/>
              </w:rPr>
              <w:t>Student Name</w:t>
            </w:r>
          </w:p>
        </w:tc>
        <w:tc>
          <w:tcPr>
            <w:tcW w:w="3360" w:type="dxa"/>
          </w:tcPr>
          <w:p w14:paraId="360287BD" w14:textId="77777777" w:rsidR="00A65A2A" w:rsidRDefault="00000000">
            <w:pPr>
              <w:spacing w:after="0" w:line="240" w:lineRule="auto"/>
              <w:rPr>
                <w:rFonts w:ascii="Times New Roman" w:hAnsi="Times New Roman" w:cs="Times New Roman"/>
              </w:rPr>
            </w:pPr>
            <w:r>
              <w:rPr>
                <w:rFonts w:ascii="Times New Roman" w:hAnsi="Times New Roman" w:cs="Times New Roman"/>
              </w:rPr>
              <w:t>Individual Responsibility</w:t>
            </w:r>
          </w:p>
        </w:tc>
      </w:tr>
      <w:tr w:rsidR="00A65A2A" w14:paraId="6A3ADEEE" w14:textId="77777777">
        <w:trPr>
          <w:jc w:val="center"/>
        </w:trPr>
        <w:tc>
          <w:tcPr>
            <w:tcW w:w="3360" w:type="dxa"/>
          </w:tcPr>
          <w:p w14:paraId="1588CC90" w14:textId="77777777" w:rsidR="00A65A2A" w:rsidRDefault="00000000">
            <w:pPr>
              <w:spacing w:after="0" w:line="240" w:lineRule="auto"/>
              <w:rPr>
                <w:rFonts w:ascii="Times New Roman" w:hAnsi="Times New Roman" w:cs="Times New Roman"/>
                <w:lang w:val="en-IN"/>
              </w:rPr>
            </w:pPr>
            <w:r>
              <w:rPr>
                <w:rFonts w:ascii="Times New Roman" w:hAnsi="Times New Roman" w:cs="Times New Roman"/>
                <w:lang w:val="en-IN"/>
              </w:rPr>
              <w:t>2520090151</w:t>
            </w:r>
          </w:p>
        </w:tc>
        <w:tc>
          <w:tcPr>
            <w:tcW w:w="3360" w:type="dxa"/>
          </w:tcPr>
          <w:p w14:paraId="3C1C5E05" w14:textId="77777777" w:rsidR="00A65A2A" w:rsidRDefault="00000000">
            <w:pPr>
              <w:spacing w:after="0" w:line="240" w:lineRule="auto"/>
              <w:rPr>
                <w:rFonts w:ascii="Times New Roman" w:hAnsi="Times New Roman" w:cs="Times New Roman"/>
                <w:lang w:val="en-IN"/>
              </w:rPr>
            </w:pPr>
            <w:proofErr w:type="spellStart"/>
            <w:r>
              <w:rPr>
                <w:rFonts w:ascii="Times New Roman" w:hAnsi="Times New Roman" w:cs="Times New Roman"/>
                <w:lang w:val="en-IN"/>
              </w:rPr>
              <w:t>Naeeni</w:t>
            </w:r>
            <w:proofErr w:type="spellEnd"/>
            <w:r>
              <w:rPr>
                <w:rFonts w:ascii="Times New Roman" w:hAnsi="Times New Roman" w:cs="Times New Roman"/>
                <w:lang w:val="en-IN"/>
              </w:rPr>
              <w:t xml:space="preserve"> </w:t>
            </w:r>
            <w:proofErr w:type="spellStart"/>
            <w:r>
              <w:rPr>
                <w:rFonts w:ascii="Times New Roman" w:hAnsi="Times New Roman" w:cs="Times New Roman"/>
                <w:lang w:val="en-IN"/>
              </w:rPr>
              <w:t>satwika</w:t>
            </w:r>
            <w:proofErr w:type="spellEnd"/>
          </w:p>
        </w:tc>
        <w:tc>
          <w:tcPr>
            <w:tcW w:w="3360" w:type="dxa"/>
          </w:tcPr>
          <w:p w14:paraId="274FB804" w14:textId="77777777" w:rsidR="00A65A2A" w:rsidRDefault="00A65A2A">
            <w:pPr>
              <w:rPr>
                <w:rFonts w:ascii="Times New Roman" w:hAnsi="Times New Roman" w:cs="Times New Roman"/>
                <w:vanish/>
                <w:sz w:val="16"/>
                <w:szCs w:val="16"/>
              </w:rPr>
            </w:pPr>
          </w:p>
          <w:p w14:paraId="38532EE5" w14:textId="77777777" w:rsidR="00A65A2A" w:rsidRDefault="00000000">
            <w:pPr>
              <w:spacing w:after="0" w:line="240" w:lineRule="auto"/>
              <w:rPr>
                <w:rFonts w:ascii="Times New Roman" w:hAnsi="Times New Roman" w:cs="Times New Roman"/>
                <w:sz w:val="13"/>
                <w:szCs w:val="15"/>
              </w:rPr>
            </w:pPr>
            <w:r>
              <w:rPr>
                <w:rFonts w:ascii="Times New Roman" w:eastAsia="SimSun" w:hAnsi="Times New Roman" w:cs="Times New Roman"/>
                <w:sz w:val="18"/>
                <w:szCs w:val="18"/>
              </w:rPr>
              <w:t>System information module, CPU and memory monitoring, Linux system calls and overall project integration</w:t>
            </w:r>
          </w:p>
        </w:tc>
      </w:tr>
      <w:tr w:rsidR="00A65A2A" w14:paraId="365B8FC5" w14:textId="77777777">
        <w:trPr>
          <w:jc w:val="center"/>
        </w:trPr>
        <w:tc>
          <w:tcPr>
            <w:tcW w:w="3360" w:type="dxa"/>
          </w:tcPr>
          <w:p w14:paraId="6F874532" w14:textId="77777777" w:rsidR="00A65A2A" w:rsidRDefault="00000000">
            <w:pPr>
              <w:spacing w:after="0" w:line="240" w:lineRule="auto"/>
              <w:rPr>
                <w:rFonts w:ascii="Times New Roman" w:hAnsi="Times New Roman" w:cs="Times New Roman"/>
                <w:lang w:val="en-IN"/>
              </w:rPr>
            </w:pPr>
            <w:r>
              <w:rPr>
                <w:rFonts w:ascii="Times New Roman" w:hAnsi="Times New Roman" w:cs="Times New Roman"/>
                <w:lang w:val="en-IN"/>
              </w:rPr>
              <w:t>2520090230</w:t>
            </w:r>
          </w:p>
        </w:tc>
        <w:tc>
          <w:tcPr>
            <w:tcW w:w="3360" w:type="dxa"/>
          </w:tcPr>
          <w:p w14:paraId="33768F38" w14:textId="77777777" w:rsidR="00A65A2A" w:rsidRDefault="00000000">
            <w:pPr>
              <w:spacing w:after="0" w:line="240" w:lineRule="auto"/>
              <w:rPr>
                <w:rFonts w:ascii="Times New Roman" w:hAnsi="Times New Roman" w:cs="Times New Roman"/>
                <w:lang w:val="en-IN"/>
              </w:rPr>
            </w:pPr>
            <w:r>
              <w:rPr>
                <w:rFonts w:ascii="Times New Roman" w:hAnsi="Times New Roman" w:cs="Times New Roman"/>
                <w:lang w:val="en-IN"/>
              </w:rPr>
              <w:t xml:space="preserve"> </w:t>
            </w:r>
            <w:proofErr w:type="spellStart"/>
            <w:r>
              <w:rPr>
                <w:rFonts w:ascii="Times New Roman" w:hAnsi="Times New Roman" w:cs="Times New Roman"/>
                <w:lang w:val="en-IN"/>
              </w:rPr>
              <w:t>Nadini</w:t>
            </w:r>
            <w:proofErr w:type="spellEnd"/>
          </w:p>
        </w:tc>
        <w:tc>
          <w:tcPr>
            <w:tcW w:w="3360" w:type="dxa"/>
          </w:tcPr>
          <w:p w14:paraId="66611B27" w14:textId="77777777" w:rsidR="00A65A2A" w:rsidRDefault="00000000">
            <w:pPr>
              <w:spacing w:after="0" w:line="240" w:lineRule="auto"/>
              <w:rPr>
                <w:rFonts w:ascii="Times New Roman" w:hAnsi="Times New Roman" w:cs="Times New Roman"/>
              </w:rPr>
            </w:pPr>
            <w:r>
              <w:rPr>
                <w:rFonts w:ascii="Times New Roman" w:eastAsia="SimSun" w:hAnsi="Times New Roman" w:cs="Times New Roman"/>
                <w:sz w:val="18"/>
                <w:szCs w:val="18"/>
              </w:rPr>
              <w:t xml:space="preserve">Process monitoring module, disk usage monitoring, </w:t>
            </w:r>
            <w:r>
              <w:rPr>
                <w:rStyle w:val="HTMLCode"/>
                <w:rFonts w:ascii="Times New Roman" w:eastAsia="SimSun" w:hAnsi="Times New Roman" w:cs="Times New Roman"/>
                <w:sz w:val="18"/>
                <w:szCs w:val="18"/>
              </w:rPr>
              <w:t>/proc</w:t>
            </w:r>
            <w:r>
              <w:rPr>
                <w:rFonts w:ascii="Times New Roman" w:eastAsia="SimSun" w:hAnsi="Times New Roman" w:cs="Times New Roman"/>
                <w:sz w:val="18"/>
                <w:szCs w:val="18"/>
              </w:rPr>
              <w:t xml:space="preserve"> filesystem handling and command-line interface</w:t>
            </w:r>
          </w:p>
        </w:tc>
      </w:tr>
      <w:tr w:rsidR="00A65A2A" w14:paraId="3CFBEAC4" w14:textId="77777777">
        <w:trPr>
          <w:jc w:val="center"/>
        </w:trPr>
        <w:tc>
          <w:tcPr>
            <w:tcW w:w="3360" w:type="dxa"/>
          </w:tcPr>
          <w:p w14:paraId="71A741EB" w14:textId="77777777" w:rsidR="00A65A2A" w:rsidRDefault="00000000">
            <w:pPr>
              <w:spacing w:after="0" w:line="240" w:lineRule="auto"/>
              <w:rPr>
                <w:rFonts w:ascii="Times New Roman" w:hAnsi="Times New Roman" w:cs="Times New Roman"/>
                <w:lang w:val="en-IN"/>
              </w:rPr>
            </w:pPr>
            <w:r>
              <w:rPr>
                <w:rFonts w:ascii="Times New Roman" w:hAnsi="Times New Roman" w:cs="Times New Roman"/>
                <w:lang w:val="en-IN"/>
              </w:rPr>
              <w:t>2520090239</w:t>
            </w:r>
          </w:p>
        </w:tc>
        <w:tc>
          <w:tcPr>
            <w:tcW w:w="3360" w:type="dxa"/>
          </w:tcPr>
          <w:p w14:paraId="3898CDE8" w14:textId="77777777" w:rsidR="00A65A2A" w:rsidRDefault="00000000">
            <w:pPr>
              <w:spacing w:after="0" w:line="240" w:lineRule="auto"/>
              <w:rPr>
                <w:rFonts w:ascii="Times New Roman" w:hAnsi="Times New Roman" w:cs="Times New Roman"/>
                <w:lang w:val="en-IN"/>
              </w:rPr>
            </w:pPr>
            <w:r>
              <w:rPr>
                <w:rFonts w:ascii="Times New Roman" w:hAnsi="Times New Roman" w:cs="Times New Roman"/>
                <w:lang w:val="en-IN"/>
              </w:rPr>
              <w:t>Sameeksha</w:t>
            </w:r>
          </w:p>
        </w:tc>
        <w:tc>
          <w:tcPr>
            <w:tcW w:w="3360" w:type="dxa"/>
          </w:tcPr>
          <w:p w14:paraId="592008BC" w14:textId="77777777" w:rsidR="00A65A2A" w:rsidRDefault="00000000">
            <w:pPr>
              <w:spacing w:after="0" w:line="240" w:lineRule="auto"/>
              <w:rPr>
                <w:rFonts w:ascii="Times New Roman" w:hAnsi="Times New Roman" w:cs="Times New Roman"/>
              </w:rPr>
            </w:pPr>
            <w:r>
              <w:rPr>
                <w:rFonts w:ascii="Times New Roman" w:eastAsia="SimSun" w:hAnsi="Times New Roman" w:cs="Times New Roman"/>
                <w:sz w:val="18"/>
                <w:szCs w:val="18"/>
              </w:rPr>
              <w:t>Testing and debugging, output validation, documentation, GitHub repository management and project integration</w:t>
            </w:r>
          </w:p>
        </w:tc>
      </w:tr>
    </w:tbl>
    <w:p w14:paraId="276A2C35" w14:textId="77777777" w:rsidR="00A65A2A" w:rsidRDefault="00A65A2A">
      <w:pPr>
        <w:rPr>
          <w:rFonts w:ascii="Times New Roman" w:hAnsi="Times New Roman" w:cs="Times New Roman"/>
          <w:b/>
          <w:sz w:val="24"/>
        </w:rPr>
      </w:pPr>
    </w:p>
    <w:p w14:paraId="2F2EC047" w14:textId="77777777" w:rsidR="00A65A2A" w:rsidRDefault="00000000">
      <w:pPr>
        <w:rPr>
          <w:rFonts w:ascii="Times New Roman" w:hAnsi="Times New Roman" w:cs="Times New Roman"/>
        </w:rPr>
      </w:pPr>
      <w:r>
        <w:rPr>
          <w:rFonts w:ascii="Times New Roman" w:hAnsi="Times New Roman" w:cs="Times New Roman"/>
          <w:b/>
          <w:sz w:val="24"/>
        </w:rPr>
        <w:lastRenderedPageBreak/>
        <w:t>7. Tools / Platforms / Software Used</w:t>
      </w:r>
    </w:p>
    <w:p w14:paraId="2F932129" w14:textId="116B8D80" w:rsidR="00A65A2A" w:rsidRDefault="00A65A2A">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35"/>
        <w:gridCol w:w="5035"/>
      </w:tblGrid>
      <w:tr w:rsidR="00A65A2A" w14:paraId="4B72F2B6" w14:textId="77777777">
        <w:trPr>
          <w:jc w:val="center"/>
        </w:trPr>
        <w:tc>
          <w:tcPr>
            <w:tcW w:w="5040" w:type="dxa"/>
          </w:tcPr>
          <w:p w14:paraId="3A6BF2AB" w14:textId="77777777" w:rsidR="00A65A2A" w:rsidRDefault="00000000">
            <w:pPr>
              <w:spacing w:after="0" w:line="240" w:lineRule="auto"/>
              <w:rPr>
                <w:rFonts w:ascii="Times New Roman" w:hAnsi="Times New Roman" w:cs="Times New Roman"/>
              </w:rPr>
            </w:pPr>
            <w:r>
              <w:rPr>
                <w:rFonts w:ascii="Times New Roman" w:hAnsi="Times New Roman" w:cs="Times New Roman"/>
              </w:rPr>
              <w:t>Tool / Platform / Software</w:t>
            </w:r>
          </w:p>
        </w:tc>
        <w:tc>
          <w:tcPr>
            <w:tcW w:w="5040" w:type="dxa"/>
          </w:tcPr>
          <w:p w14:paraId="5A495C9E" w14:textId="77777777" w:rsidR="00A65A2A" w:rsidRDefault="00000000">
            <w:pPr>
              <w:spacing w:after="0" w:line="240" w:lineRule="auto"/>
              <w:rPr>
                <w:rFonts w:ascii="Times New Roman" w:hAnsi="Times New Roman" w:cs="Times New Roman"/>
              </w:rPr>
            </w:pPr>
            <w:r>
              <w:rPr>
                <w:rFonts w:ascii="Times New Roman" w:hAnsi="Times New Roman" w:cs="Times New Roman"/>
              </w:rPr>
              <w:t>Purpose</w:t>
            </w:r>
          </w:p>
        </w:tc>
      </w:tr>
      <w:tr w:rsidR="00A65A2A" w14:paraId="5DA4725F" w14:textId="77777777">
        <w:trPr>
          <w:jc w:val="center"/>
        </w:trPr>
        <w:tc>
          <w:tcPr>
            <w:tcW w:w="5040" w:type="dxa"/>
          </w:tcPr>
          <w:p w14:paraId="13D61DBE" w14:textId="77777777" w:rsidR="00A65A2A" w:rsidRDefault="00000000">
            <w:pPr>
              <w:spacing w:after="0" w:line="240" w:lineRule="auto"/>
            </w:pPr>
            <w:r>
              <w:t>Linux / Ubuntu</w:t>
            </w:r>
          </w:p>
        </w:tc>
        <w:tc>
          <w:tcPr>
            <w:tcW w:w="5040" w:type="dxa"/>
          </w:tcPr>
          <w:p w14:paraId="183FAB89" w14:textId="77777777" w:rsidR="00A65A2A" w:rsidRDefault="00000000">
            <w:pPr>
              <w:spacing w:after="0" w:line="240" w:lineRule="auto"/>
            </w:pPr>
            <w:r>
              <w:t>Development and execution environment</w:t>
            </w:r>
          </w:p>
        </w:tc>
      </w:tr>
      <w:tr w:rsidR="00A65A2A" w14:paraId="0CCE1820" w14:textId="77777777">
        <w:trPr>
          <w:jc w:val="center"/>
        </w:trPr>
        <w:tc>
          <w:tcPr>
            <w:tcW w:w="5040" w:type="dxa"/>
          </w:tcPr>
          <w:p w14:paraId="08C48AEB" w14:textId="77777777" w:rsidR="00A65A2A" w:rsidRDefault="00000000">
            <w:pPr>
              <w:spacing w:after="0" w:line="240" w:lineRule="auto"/>
            </w:pPr>
            <w:r>
              <w:t>C / C++</w:t>
            </w:r>
          </w:p>
        </w:tc>
        <w:tc>
          <w:tcPr>
            <w:tcW w:w="5040" w:type="dxa"/>
          </w:tcPr>
          <w:p w14:paraId="77121C21" w14:textId="77777777" w:rsidR="00A65A2A" w:rsidRDefault="00000000">
            <w:pPr>
              <w:spacing w:after="0" w:line="240" w:lineRule="auto"/>
            </w:pPr>
            <w:r>
              <w:t>System programming and implementation</w:t>
            </w:r>
          </w:p>
        </w:tc>
      </w:tr>
      <w:tr w:rsidR="00A65A2A" w14:paraId="1D948DEB" w14:textId="77777777">
        <w:trPr>
          <w:jc w:val="center"/>
        </w:trPr>
        <w:tc>
          <w:tcPr>
            <w:tcW w:w="5040" w:type="dxa"/>
          </w:tcPr>
          <w:p w14:paraId="59803A19" w14:textId="77777777" w:rsidR="00A65A2A" w:rsidRDefault="00000000">
            <w:pPr>
              <w:spacing w:after="0" w:line="240" w:lineRule="auto"/>
            </w:pPr>
            <w:r>
              <w:t>GCC</w:t>
            </w:r>
          </w:p>
        </w:tc>
        <w:tc>
          <w:tcPr>
            <w:tcW w:w="5040" w:type="dxa"/>
          </w:tcPr>
          <w:p w14:paraId="2741ACF2" w14:textId="77777777" w:rsidR="00A65A2A" w:rsidRDefault="00000000">
            <w:pPr>
              <w:spacing w:after="0" w:line="240" w:lineRule="auto"/>
            </w:pPr>
            <w:r>
              <w:t>Compilation of source code</w:t>
            </w:r>
          </w:p>
        </w:tc>
      </w:tr>
      <w:tr w:rsidR="00A65A2A" w14:paraId="3F2C8455" w14:textId="77777777">
        <w:trPr>
          <w:jc w:val="center"/>
        </w:trPr>
        <w:tc>
          <w:tcPr>
            <w:tcW w:w="5040" w:type="dxa"/>
          </w:tcPr>
          <w:p w14:paraId="67152737" w14:textId="77777777" w:rsidR="00A65A2A" w:rsidRDefault="00000000">
            <w:pPr>
              <w:spacing w:after="0" w:line="240" w:lineRule="auto"/>
            </w:pPr>
            <w:r>
              <w:t>/</w:t>
            </w:r>
            <w:proofErr w:type="gramStart"/>
            <w:r>
              <w:t>proc</w:t>
            </w:r>
            <w:proofErr w:type="gramEnd"/>
            <w:r>
              <w:t xml:space="preserve"> Filesystem</w:t>
            </w:r>
          </w:p>
        </w:tc>
        <w:tc>
          <w:tcPr>
            <w:tcW w:w="5040" w:type="dxa"/>
          </w:tcPr>
          <w:p w14:paraId="318E67AF" w14:textId="77777777" w:rsidR="00A65A2A" w:rsidRDefault="00000000">
            <w:pPr>
              <w:spacing w:after="0" w:line="240" w:lineRule="auto"/>
            </w:pPr>
            <w:r>
              <w:t>Access system and process information</w:t>
            </w:r>
          </w:p>
        </w:tc>
      </w:tr>
      <w:tr w:rsidR="00A65A2A" w14:paraId="02B943B1" w14:textId="77777777">
        <w:trPr>
          <w:jc w:val="center"/>
        </w:trPr>
        <w:tc>
          <w:tcPr>
            <w:tcW w:w="5040" w:type="dxa"/>
          </w:tcPr>
          <w:p w14:paraId="29DD8FF7" w14:textId="77777777" w:rsidR="00A65A2A" w:rsidRDefault="00000000">
            <w:pPr>
              <w:spacing w:after="0" w:line="240" w:lineRule="auto"/>
            </w:pPr>
            <w:r>
              <w:t>POSIX APIs</w:t>
            </w:r>
          </w:p>
        </w:tc>
        <w:tc>
          <w:tcPr>
            <w:tcW w:w="5040" w:type="dxa"/>
          </w:tcPr>
          <w:p w14:paraId="33E8BD77" w14:textId="77777777" w:rsidR="00A65A2A" w:rsidRDefault="00000000">
            <w:pPr>
              <w:spacing w:after="0" w:line="240" w:lineRule="auto"/>
            </w:pPr>
            <w:r>
              <w:t>Linux system-level operations</w:t>
            </w:r>
          </w:p>
        </w:tc>
      </w:tr>
      <w:tr w:rsidR="00A65A2A" w14:paraId="1E5AE3CE" w14:textId="77777777">
        <w:trPr>
          <w:jc w:val="center"/>
        </w:trPr>
        <w:tc>
          <w:tcPr>
            <w:tcW w:w="5040" w:type="dxa"/>
          </w:tcPr>
          <w:p w14:paraId="18669F64" w14:textId="77777777" w:rsidR="00A65A2A" w:rsidRDefault="00000000">
            <w:pPr>
              <w:spacing w:after="0" w:line="240" w:lineRule="auto"/>
            </w:pPr>
            <w:proofErr w:type="spellStart"/>
            <w:r>
              <w:t>Gedit</w:t>
            </w:r>
            <w:proofErr w:type="spellEnd"/>
            <w:r>
              <w:t xml:space="preserve"> / Nano / VS Code</w:t>
            </w:r>
          </w:p>
        </w:tc>
        <w:tc>
          <w:tcPr>
            <w:tcW w:w="5040" w:type="dxa"/>
          </w:tcPr>
          <w:p w14:paraId="33FD7AC0" w14:textId="77777777" w:rsidR="00A65A2A" w:rsidRDefault="00000000">
            <w:pPr>
              <w:spacing w:after="0" w:line="240" w:lineRule="auto"/>
            </w:pPr>
            <w:r>
              <w:t>Source code development</w:t>
            </w:r>
          </w:p>
        </w:tc>
      </w:tr>
      <w:tr w:rsidR="00A65A2A" w14:paraId="4F4D463D" w14:textId="77777777">
        <w:trPr>
          <w:jc w:val="center"/>
        </w:trPr>
        <w:tc>
          <w:tcPr>
            <w:tcW w:w="5040" w:type="dxa"/>
          </w:tcPr>
          <w:p w14:paraId="1FE21753" w14:textId="77777777" w:rsidR="00A65A2A" w:rsidRDefault="00000000">
            <w:pPr>
              <w:spacing w:after="0" w:line="240" w:lineRule="auto"/>
            </w:pPr>
            <w:r>
              <w:t>Git &amp; GitHub</w:t>
            </w:r>
          </w:p>
        </w:tc>
        <w:tc>
          <w:tcPr>
            <w:tcW w:w="5040" w:type="dxa"/>
          </w:tcPr>
          <w:p w14:paraId="3FA59B8D" w14:textId="77777777" w:rsidR="00A65A2A" w:rsidRDefault="00000000">
            <w:pPr>
              <w:spacing w:after="0" w:line="240" w:lineRule="auto"/>
            </w:pPr>
            <w:r>
              <w:t>Version control and project repository</w:t>
            </w:r>
          </w:p>
        </w:tc>
      </w:tr>
      <w:tr w:rsidR="00A65A2A" w14:paraId="67883392" w14:textId="77777777">
        <w:trPr>
          <w:jc w:val="center"/>
        </w:trPr>
        <w:tc>
          <w:tcPr>
            <w:tcW w:w="5040" w:type="dxa"/>
          </w:tcPr>
          <w:p w14:paraId="628C8014" w14:textId="77777777" w:rsidR="00A65A2A" w:rsidRDefault="00000000">
            <w:pPr>
              <w:spacing w:after="0" w:line="240" w:lineRule="auto"/>
            </w:pPr>
            <w:r>
              <w:t>Linux Terminal</w:t>
            </w:r>
          </w:p>
        </w:tc>
        <w:tc>
          <w:tcPr>
            <w:tcW w:w="5040" w:type="dxa"/>
          </w:tcPr>
          <w:p w14:paraId="431A6B03" w14:textId="77777777" w:rsidR="00A65A2A" w:rsidRDefault="00000000">
            <w:pPr>
              <w:spacing w:after="0" w:line="240" w:lineRule="auto"/>
            </w:pPr>
            <w:r>
              <w:t>Compilation, execution, and system testing</w:t>
            </w:r>
          </w:p>
        </w:tc>
      </w:tr>
    </w:tbl>
    <w:p w14:paraId="6F2F4DF0" w14:textId="77777777" w:rsidR="00A65A2A" w:rsidRDefault="00A65A2A">
      <w:pPr>
        <w:rPr>
          <w:rFonts w:ascii="Times New Roman" w:hAnsi="Times New Roman" w:cs="Times New Roman"/>
          <w:b/>
          <w:sz w:val="24"/>
        </w:rPr>
      </w:pPr>
    </w:p>
    <w:p w14:paraId="04CDF198" w14:textId="77777777" w:rsidR="00A65A2A" w:rsidRDefault="00000000">
      <w:pPr>
        <w:rPr>
          <w:rFonts w:ascii="Times New Roman" w:hAnsi="Times New Roman" w:cs="Times New Roman"/>
        </w:rPr>
      </w:pPr>
      <w:r>
        <w:rPr>
          <w:rFonts w:ascii="Times New Roman" w:hAnsi="Times New Roman" w:cs="Times New Roman"/>
          <w:b/>
          <w:sz w:val="24"/>
        </w:rPr>
        <w:t>8. Expected Outcome</w:t>
      </w:r>
    </w:p>
    <w:p w14:paraId="6BB9FC01" w14:textId="77777777" w:rsidR="00A65A2A" w:rsidRDefault="00000000">
      <w:pPr>
        <w:rPr>
          <w:rFonts w:ascii="Times New Roman" w:hAnsi="Times New Roman" w:cs="Times New Roman"/>
        </w:rPr>
      </w:pPr>
      <w:r>
        <w:t>The project is expected to produce a command-line based Linux System Information and Resource Monitoring Tool that displays essential system information and continuously monitors CPU, memory, disk, and process utilization. Users will be able to view system details, identify resource-intensive processes, and observe changes in resource usage. The project will demonstrate practical understanding of Linux process management, system calls, file operations, /proc filesystem interaction, and operating system resource management.</w:t>
      </w:r>
    </w:p>
    <w:p w14:paraId="59059D82" w14:textId="77777777" w:rsidR="00A65A2A" w:rsidRDefault="00000000">
      <w:pPr>
        <w:rPr>
          <w:rFonts w:ascii="Times New Roman" w:hAnsi="Times New Roman" w:cs="Times New Roman"/>
        </w:rPr>
      </w:pPr>
      <w:r>
        <w:rPr>
          <w:rFonts w:ascii="Times New Roman" w:hAnsi="Times New Roman" w:cs="Times New Roman"/>
          <w:b/>
          <w:sz w:val="24"/>
        </w:rPr>
        <w:t>9. GitHub Repository</w:t>
      </w:r>
    </w:p>
    <w:p w14:paraId="47787AD7" w14:textId="0F629D90" w:rsidR="00A65A2A" w:rsidRDefault="00000000">
      <w:pPr>
        <w:rPr>
          <w:rFonts w:ascii="Times New Roman" w:hAnsi="Times New Roman" w:cs="Times New Roman"/>
        </w:rPr>
      </w:pPr>
      <w:r>
        <w:rPr>
          <w:rFonts w:ascii="Times New Roman" w:hAnsi="Times New Roman" w:cs="Times New Roman"/>
          <w:b/>
        </w:rPr>
        <w:t>GitHub Repository Link:</w:t>
      </w:r>
      <w:r>
        <w:rPr>
          <w:rFonts w:ascii="Times New Roman" w:hAnsi="Times New Roman" w:cs="Times New Roman"/>
        </w:rPr>
        <w:t xml:space="preserve"> </w:t>
      </w:r>
      <w:r w:rsidR="00E43B7F">
        <w:rPr>
          <w:rFonts w:ascii="Times New Roman" w:hAnsi="Times New Roman" w:cs="Times New Roman"/>
        </w:rPr>
        <w:t xml:space="preserve">          </w:t>
      </w:r>
      <w:r w:rsidR="00E43B7F" w:rsidRPr="00E43B7F">
        <w:rPr>
          <w:rFonts w:ascii="Times New Roman" w:hAnsi="Times New Roman" w:cs="Times New Roman"/>
        </w:rPr>
        <w:t>https://github.com/mandapellysameeksha/OSSP_PROJECT</w:t>
      </w:r>
    </w:p>
    <w:p w14:paraId="740D522F" w14:textId="55434DB7" w:rsidR="00A65A2A" w:rsidRDefault="00000000">
      <w:pPr>
        <w:rPr>
          <w:rFonts w:ascii="Times New Roman" w:hAnsi="Times New Roman" w:cs="Times New Roman"/>
        </w:rPr>
      </w:pPr>
      <w:r>
        <w:rPr>
          <w:rFonts w:ascii="Times New Roman" w:hAnsi="Times New Roman" w:cs="Times New Roman"/>
          <w:b/>
        </w:rPr>
        <w:t>Repository Created:</w:t>
      </w:r>
    </w:p>
    <w:p w14:paraId="3E16CB3D" w14:textId="77777777" w:rsidR="00A65A2A"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0B7FA7DF" w14:textId="77777777" w:rsidR="00A65A2A" w:rsidRDefault="00A65A2A">
      <w:pPr>
        <w:rPr>
          <w:rFonts w:ascii="Times New Roman" w:hAnsi="Times New Roman" w:cs="Times New Roman"/>
          <w:b/>
          <w:sz w:val="24"/>
        </w:rPr>
      </w:pPr>
    </w:p>
    <w:p w14:paraId="3B57DF24" w14:textId="77777777" w:rsidR="00A65A2A" w:rsidRDefault="00000000">
      <w:pPr>
        <w:rPr>
          <w:rFonts w:ascii="Times New Roman" w:hAnsi="Times New Roman" w:cs="Times New Roman"/>
        </w:rPr>
      </w:pPr>
      <w:r>
        <w:rPr>
          <w:rFonts w:ascii="Times New Roman" w:hAnsi="Times New Roman" w:cs="Times New Roman"/>
          <w:b/>
          <w:sz w:val="24"/>
        </w:rPr>
        <w:t>Faculty Name and Signature</w:t>
      </w:r>
    </w:p>
    <w:p w14:paraId="35184CB5" w14:textId="231F1B68" w:rsidR="00A65A2A" w:rsidRDefault="00000000">
      <w:pPr>
        <w:rPr>
          <w:rFonts w:ascii="Times New Roman" w:hAnsi="Times New Roman" w:cs="Times New Roman"/>
        </w:rPr>
      </w:pPr>
      <w:r>
        <w:rPr>
          <w:rFonts w:ascii="Times New Roman" w:hAnsi="Times New Roman" w:cs="Times New Roman"/>
          <w:b/>
        </w:rPr>
        <w:t>Faculty Name:</w:t>
      </w:r>
      <w:r>
        <w:rPr>
          <w:rFonts w:ascii="Times New Roman" w:hAnsi="Times New Roman" w:cs="Times New Roman"/>
        </w:rPr>
        <w:t xml:space="preserve"> </w:t>
      </w:r>
      <w:r w:rsidR="00E43B7F">
        <w:rPr>
          <w:rFonts w:ascii="Times New Roman" w:hAnsi="Times New Roman" w:cs="Times New Roman"/>
        </w:rPr>
        <w:t>ALEKHYA DASARI</w:t>
      </w:r>
    </w:p>
    <w:p w14:paraId="0043936D" w14:textId="3FEC547A" w:rsidR="00A65A2A" w:rsidRDefault="00000000">
      <w:pPr>
        <w:rPr>
          <w:rFonts w:ascii="Times New Roman" w:hAnsi="Times New Roman" w:cs="Times New Roman"/>
        </w:rPr>
      </w:pPr>
      <w:r>
        <w:rPr>
          <w:rFonts w:ascii="Times New Roman" w:hAnsi="Times New Roman" w:cs="Times New Roman"/>
          <w:b/>
        </w:rPr>
        <w:t>Signature:</w:t>
      </w:r>
      <w:r>
        <w:rPr>
          <w:rFonts w:ascii="Times New Roman" w:hAnsi="Times New Roman" w:cs="Times New Roman"/>
        </w:rPr>
        <w:t xml:space="preserve"> </w:t>
      </w:r>
    </w:p>
    <w:p w14:paraId="3B7B5DA4" w14:textId="0691A274" w:rsidR="00A65A2A" w:rsidRDefault="00000000">
      <w:pPr>
        <w:rPr>
          <w:rFonts w:ascii="Times New Roman" w:hAnsi="Times New Roman" w:cs="Times New Roman"/>
        </w:rPr>
      </w:pPr>
      <w:r>
        <w:rPr>
          <w:rFonts w:ascii="Times New Roman" w:hAnsi="Times New Roman" w:cs="Times New Roman"/>
          <w:b/>
        </w:rPr>
        <w:t>Remarks:</w:t>
      </w:r>
      <w:r>
        <w:rPr>
          <w:rFonts w:ascii="Times New Roman" w:hAnsi="Times New Roman" w:cs="Times New Roman"/>
        </w:rPr>
        <w:t xml:space="preserve"> </w:t>
      </w:r>
    </w:p>
    <w:p w14:paraId="06C43A65" w14:textId="77777777" w:rsidR="00A65A2A" w:rsidRDefault="00A65A2A">
      <w:pPr>
        <w:rPr>
          <w:rFonts w:ascii="Times New Roman" w:hAnsi="Times New Roman" w:cs="Times New Roman"/>
          <w:b/>
          <w:sz w:val="24"/>
        </w:rPr>
      </w:pPr>
    </w:p>
    <w:p w14:paraId="3100E013" w14:textId="77777777" w:rsidR="00A65A2A" w:rsidRDefault="00000000">
      <w:pPr>
        <w:rPr>
          <w:rFonts w:ascii="Times New Roman" w:hAnsi="Times New Roman" w:cs="Times New Roman"/>
          <w:b/>
          <w:sz w:val="24"/>
        </w:rPr>
      </w:pPr>
      <w:r>
        <w:rPr>
          <w:rFonts w:ascii="Times New Roman" w:hAnsi="Times New Roman" w:cs="Times New Roman"/>
          <w:b/>
          <w:sz w:val="24"/>
        </w:rPr>
        <w:t>----------------------------------------------------------------------------------------------------------------------------</w:t>
      </w:r>
    </w:p>
    <w:p w14:paraId="09A11944" w14:textId="77777777" w:rsidR="00A65A2A" w:rsidRDefault="00A65A2A">
      <w:pPr>
        <w:rPr>
          <w:rFonts w:ascii="Times New Roman" w:hAnsi="Times New Roman" w:cs="Times New Roman"/>
          <w:b/>
          <w:sz w:val="24"/>
        </w:rPr>
      </w:pPr>
    </w:p>
    <w:p w14:paraId="0452E973" w14:textId="77777777" w:rsidR="00A65A2A" w:rsidRDefault="00000000">
      <w:pPr>
        <w:rPr>
          <w:rFonts w:ascii="Times New Roman" w:hAnsi="Times New Roman" w:cs="Times New Roman"/>
        </w:rPr>
      </w:pPr>
      <w:r>
        <w:rPr>
          <w:rFonts w:ascii="Times New Roman" w:hAnsi="Times New Roman" w:cs="Times New Roman"/>
          <w:b/>
          <w:sz w:val="24"/>
        </w:rPr>
        <w:t>Faculty Use</w:t>
      </w:r>
    </w:p>
    <w:p w14:paraId="7BD2868A" w14:textId="77777777" w:rsidR="00A65A2A" w:rsidRDefault="00000000">
      <w:pPr>
        <w:rPr>
          <w:rFonts w:ascii="Times New Roman" w:hAnsi="Times New Roman" w:cs="Times New Roman"/>
        </w:rPr>
      </w:pPr>
      <w:r>
        <w:rPr>
          <w:rFonts w:ascii="Times New Roman" w:hAnsi="Times New Roman" w:cs="Times New Roman"/>
          <w:b/>
        </w:rPr>
        <w:t>Project Approved:</w:t>
      </w:r>
      <w:r>
        <w:rPr>
          <w:rFonts w:ascii="Times New Roman" w:hAnsi="Times New Roman" w:cs="Times New Roman"/>
        </w:rPr>
        <w:t xml:space="preserve"> ___________________________________</w:t>
      </w:r>
    </w:p>
    <w:p w14:paraId="56804AF3" w14:textId="77777777" w:rsidR="00A65A2A"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12C83EFF" w14:textId="77777777" w:rsidR="00A65A2A" w:rsidRDefault="00000000">
      <w:pPr>
        <w:rPr>
          <w:rFonts w:ascii="Times New Roman" w:hAnsi="Times New Roman" w:cs="Times New Roman"/>
        </w:rPr>
      </w:pPr>
      <w:r>
        <w:rPr>
          <w:rFonts w:ascii="Times New Roman" w:hAnsi="Times New Roman" w:cs="Times New Roman"/>
          <w:b/>
        </w:rPr>
        <w:t>Date:</w:t>
      </w:r>
      <w:r>
        <w:rPr>
          <w:rFonts w:ascii="Times New Roman" w:hAnsi="Times New Roman" w:cs="Times New Roman"/>
        </w:rPr>
        <w:t xml:space="preserve"> _________________________________________________________________</w:t>
      </w:r>
    </w:p>
    <w:p w14:paraId="272573A3" w14:textId="77777777" w:rsidR="00A65A2A" w:rsidRDefault="00000000">
      <w:pPr>
        <w:rPr>
          <w:rFonts w:ascii="Times New Roman" w:hAnsi="Times New Roman" w:cs="Times New Roman"/>
        </w:rPr>
      </w:pPr>
      <w:r>
        <w:rPr>
          <w:rFonts w:ascii="Times New Roman" w:hAnsi="Times New Roman" w:cs="Times New Roman"/>
          <w:b/>
        </w:rPr>
        <w:lastRenderedPageBreak/>
        <w:t>Faculty Signature:</w:t>
      </w:r>
      <w:r>
        <w:rPr>
          <w:rFonts w:ascii="Times New Roman" w:hAnsi="Times New Roman" w:cs="Times New Roman"/>
        </w:rPr>
        <w:t xml:space="preserve"> _____________________________________________</w:t>
      </w:r>
    </w:p>
    <w:sectPr w:rsidR="00A65A2A">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CAAE6" w14:textId="77777777" w:rsidR="002A1A9E" w:rsidRDefault="002A1A9E">
      <w:pPr>
        <w:spacing w:line="240" w:lineRule="auto"/>
      </w:pPr>
      <w:r>
        <w:separator/>
      </w:r>
    </w:p>
  </w:endnote>
  <w:endnote w:type="continuationSeparator" w:id="0">
    <w:p w14:paraId="4A4072A4" w14:textId="77777777" w:rsidR="002A1A9E" w:rsidRDefault="002A1A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FE18D" w14:textId="77777777" w:rsidR="002A1A9E" w:rsidRDefault="002A1A9E">
      <w:pPr>
        <w:spacing w:after="0"/>
      </w:pPr>
      <w:r>
        <w:separator/>
      </w:r>
    </w:p>
  </w:footnote>
  <w:footnote w:type="continuationSeparator" w:id="0">
    <w:p w14:paraId="334AF9B4" w14:textId="77777777" w:rsidR="002A1A9E" w:rsidRDefault="002A1A9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363702841">
    <w:abstractNumId w:val="5"/>
  </w:num>
  <w:num w:numId="2" w16cid:durableId="1282229234">
    <w:abstractNumId w:val="3"/>
  </w:num>
  <w:num w:numId="3" w16cid:durableId="1661470814">
    <w:abstractNumId w:val="2"/>
  </w:num>
  <w:num w:numId="4" w16cid:durableId="358359203">
    <w:abstractNumId w:val="4"/>
  </w:num>
  <w:num w:numId="5" w16cid:durableId="930356090">
    <w:abstractNumId w:val="1"/>
  </w:num>
  <w:num w:numId="6" w16cid:durableId="83234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1A9E"/>
    <w:rsid w:val="00326F90"/>
    <w:rsid w:val="00775B75"/>
    <w:rsid w:val="008747F1"/>
    <w:rsid w:val="00A65A2A"/>
    <w:rsid w:val="00AA1D8D"/>
    <w:rsid w:val="00B47730"/>
    <w:rsid w:val="00BE607C"/>
    <w:rsid w:val="00CB0664"/>
    <w:rsid w:val="00D161AD"/>
    <w:rsid w:val="00E43B7F"/>
    <w:rsid w:val="00FC693F"/>
    <w:rsid w:val="473F7DB2"/>
    <w:rsid w:val="600764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BF2F89"/>
  <w14:defaultImageDpi w14:val="300"/>
  <w15:docId w15:val="{E85E75BD-6B70-471A-B7EA-407E58134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lsdException w:name="Medium List 1" w:uiPriority="65"/>
    <w:lsdException w:name="Medium List 2" w:uiPriority="66"/>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qFormat="1"/>
    <w:lsdException w:name="Medium Grid 2 Accent 2" w:uiPriority="68" w:qFormat="1"/>
    <w:lsdException w:name="Medium Grid 3 Accent 2" w:uiPriority="69" w:qFormat="1"/>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qFormat="1"/>
    <w:lsdException w:name="Light Shading Accent 5" w:uiPriority="60"/>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qFormat="1"/>
    <w:lsdException w:name="Medium Grid 1 Accent 5" w:uiPriority="67" w:qFormat="1"/>
    <w:lsdException w:name="Medium Grid 2 Accent 5" w:uiPriority="68" w:qFormat="1"/>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Theme="minorEastAsia" w:hAnsi="Calibri" w:cstheme="minorBidi"/>
      <w:sz w:val="21"/>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894</Words>
  <Characters>5100</Characters>
  <Application>Microsoft Office Word</Application>
  <DocSecurity>0</DocSecurity>
  <Lines>42</Lines>
  <Paragraphs>11</Paragraphs>
  <ScaleCrop>false</ScaleCrop>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nandinivarma2008@outlook.com</cp:lastModifiedBy>
  <cp:revision>2</cp:revision>
  <dcterms:created xsi:type="dcterms:W3CDTF">2026-08-29T08:21:00Z</dcterms:created>
  <dcterms:modified xsi:type="dcterms:W3CDTF">2026-08-29T08:21:00Z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eyJoZGlkIjoiZTRhNmNmOTlhY2ExMGU5ZGU2NzYzYmMxMjA4Y2E3MjYiLCJ1c2VySWQiOiI1Njc2MzYwNDc0MzUifQ==</vt:lpwstr>
  </property>
  <property fmtid="{D5CDD505-2E9C-101B-9397-08002B2CF9AE}" pid="3" name="KSOProductBuildVer">
    <vt:lpwstr>1033-12.1.0.28032</vt:lpwstr>
  </property>
  <property fmtid="{D5CDD505-2E9C-101B-9397-08002B2CF9AE}" pid="4" name="ICV">
    <vt:lpwstr>9351F7E911614F98B6E87DF4C2982E40_13</vt:lpwstr>
  </property>
</Properties>
</file>